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98BDD">
      <w:pPr>
        <w:pStyle w:val="38"/>
      </w:pPr>
      <w:r>
        <w:t>DOKUMEN TEKNIS APLIKASI WEBSITE (CMS - WORDPRESS)</w:t>
      </w:r>
    </w:p>
    <w:p w14:paraId="360996CE">
      <w:r>
        <w:t>Nama Situs: Website BP Batam</w:t>
      </w:r>
    </w:p>
    <w:p w14:paraId="6F8B1040">
      <w:r>
        <w:t>URL: http://</w:t>
      </w:r>
      <w:r>
        <w:rPr>
          <w:rFonts w:hint="default"/>
          <w:lang w:val="en-US"/>
        </w:rPr>
        <w:t>192.168.200.9</w:t>
      </w:r>
      <w:r>
        <w:t>/</w:t>
      </w:r>
    </w:p>
    <w:p w14:paraId="789EECB4">
      <w:r>
        <w:t>Versi WordPress: 6.8.2</w:t>
      </w:r>
    </w:p>
    <w:p w14:paraId="4CF98AE3">
      <w:r>
        <w:t xml:space="preserve">Tanggal Penyerahan: </w:t>
      </w:r>
      <w:r>
        <w:rPr>
          <w:rFonts w:hint="default"/>
          <w:lang w:val="en-US"/>
        </w:rPr>
        <w:t>27</w:t>
      </w:r>
      <w:r>
        <w:t>/1</w:t>
      </w:r>
      <w:r>
        <w:rPr>
          <w:rFonts w:hint="default"/>
          <w:lang w:val="en-US"/>
        </w:rPr>
        <w:t>1</w:t>
      </w:r>
      <w:r>
        <w:t>/2025</w:t>
      </w:r>
    </w:p>
    <w:p w14:paraId="44488B7F">
      <w:r>
        <w:t>Vendor Pengembang: PT. Trian Data Utama</w:t>
      </w:r>
    </w:p>
    <w:p w14:paraId="394AB921">
      <w:r>
        <w:t>Tim Penerima: Nama Tim / Unit Kerja IT</w:t>
      </w:r>
    </w:p>
    <w:p w14:paraId="7B1F3012">
      <w:pPr>
        <w:pStyle w:val="2"/>
      </w:pPr>
      <w:r>
        <w:t>1. Informasi Umum Aplikasi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CB3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42989D">
            <w:pPr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4320" w:type="dxa"/>
          </w:tcPr>
          <w:p w14:paraId="26BD4E13">
            <w:pPr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14:paraId="2AD0E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320" w:type="dxa"/>
          </w:tcPr>
          <w:p w14:paraId="4D5815B7">
            <w:r>
              <w:t>CMS</w:t>
            </w:r>
          </w:p>
        </w:tc>
        <w:tc>
          <w:tcPr>
            <w:tcW w:w="4320" w:type="dxa"/>
          </w:tcPr>
          <w:p w14:paraId="6C6217E0">
            <w:r>
              <w:t>WordPress</w:t>
            </w:r>
          </w:p>
        </w:tc>
      </w:tr>
      <w:tr w14:paraId="285B3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ED24DE">
            <w:r>
              <w:t>Hosting</w:t>
            </w:r>
          </w:p>
        </w:tc>
        <w:tc>
          <w:tcPr>
            <w:tcW w:w="4320" w:type="dxa"/>
          </w:tcPr>
          <w:p w14:paraId="0D59066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Server BP Batam</w:t>
            </w:r>
          </w:p>
        </w:tc>
      </w:tr>
      <w:tr w14:paraId="3A996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4320" w:type="dxa"/>
          </w:tcPr>
          <w:p w14:paraId="7D2725B2">
            <w:r>
              <w:t>IP</w:t>
            </w:r>
          </w:p>
        </w:tc>
        <w:tc>
          <w:tcPr>
            <w:tcW w:w="4320" w:type="dxa"/>
          </w:tcPr>
          <w:p w14:paraId="172A062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192.168.200.9</w:t>
            </w:r>
          </w:p>
        </w:tc>
      </w:tr>
      <w:tr w14:paraId="25C22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2A275D">
            <w:r>
              <w:t>Domain</w:t>
            </w:r>
          </w:p>
        </w:tc>
        <w:tc>
          <w:tcPr>
            <w:tcW w:w="4320" w:type="dxa"/>
          </w:tcPr>
          <w:p w14:paraId="1B0A0E2B">
            <w:pPr>
              <w:rPr>
                <w:rFonts w:ascii="Cambria" w:hAnsi="Cambria" w:eastAsia="Cambria" w:cs="Cambria"/>
              </w:rPr>
            </w:pPr>
            <w:r>
              <w:rPr>
                <w:rFonts w:hint="default"/>
                <w:color w:val="212529"/>
                <w:sz w:val="21"/>
                <w:szCs w:val="21"/>
                <w:lang w:val="en-US"/>
              </w:rPr>
              <w:t>-</w:t>
            </w:r>
          </w:p>
        </w:tc>
      </w:tr>
      <w:tr w14:paraId="64DE1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8679D9">
            <w:r>
              <w:t>SSL</w:t>
            </w:r>
          </w:p>
        </w:tc>
        <w:tc>
          <w:tcPr>
            <w:tcW w:w="4320" w:type="dxa"/>
          </w:tcPr>
          <w:p w14:paraId="262B77BD">
            <w:r>
              <w:rPr>
                <w:rFonts w:hint="default"/>
                <w:lang w:val="en-US"/>
              </w:rPr>
              <w:t>-</w:t>
            </w:r>
          </w:p>
        </w:tc>
      </w:tr>
      <w:tr w14:paraId="19594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1E0FE9">
            <w:r>
              <w:t>Bahasa</w:t>
            </w:r>
          </w:p>
        </w:tc>
        <w:tc>
          <w:tcPr>
            <w:tcW w:w="4320" w:type="dxa"/>
          </w:tcPr>
          <w:p w14:paraId="106279AE">
            <w:r>
              <w:t>Indonesia</w:t>
            </w:r>
          </w:p>
        </w:tc>
      </w:tr>
      <w:tr w14:paraId="121FA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D65291">
            <w:r>
              <w:t>Multi Bahasa</w:t>
            </w:r>
          </w:p>
        </w:tc>
        <w:tc>
          <w:tcPr>
            <w:tcW w:w="4320" w:type="dxa"/>
          </w:tcPr>
          <w:p w14:paraId="47D97B2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</w:tr>
      <w:tr w14:paraId="0B5BB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3049BC">
            <w:r>
              <w:t>SEO Plugin</w:t>
            </w:r>
          </w:p>
        </w:tc>
        <w:tc>
          <w:tcPr>
            <w:tcW w:w="4320" w:type="dxa"/>
          </w:tcPr>
          <w:p w14:paraId="116C617A">
            <w:r>
              <w:t>Yoast</w:t>
            </w:r>
          </w:p>
        </w:tc>
      </w:tr>
    </w:tbl>
    <w:p w14:paraId="14F7979C">
      <w:pPr>
        <w:pStyle w:val="2"/>
      </w:pPr>
      <w:r>
        <w:t>2. Akses Sistem</w:t>
      </w:r>
    </w:p>
    <w:p w14:paraId="3C984898">
      <w:r>
        <w:t>A. Admin WordPress</w:t>
      </w:r>
      <w:r>
        <w:br w:type="textWrapping"/>
      </w:r>
      <w:r>
        <w:t xml:space="preserve">URL Login: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"http://192.168.200.9/gerbangmasuk"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http://192.168.200.9/gerbangmasuk</w:t>
      </w:r>
      <w:r>
        <w:rPr>
          <w:rFonts w:hint="default"/>
          <w:lang w:val="en-US"/>
        </w:rPr>
        <w:fldChar w:fldCharType="end"/>
      </w:r>
      <w:r>
        <w:br w:type="textWrapping"/>
      </w:r>
      <w:r>
        <w:t xml:space="preserve">Username: </w:t>
      </w:r>
      <w:r>
        <w:rPr>
          <w:rFonts w:hint="default"/>
        </w:rPr>
        <w:t>Tim Humas BP Batam</w:t>
      </w:r>
      <w:r>
        <w:br w:type="textWrapping"/>
      </w:r>
      <w:r>
        <w:t xml:space="preserve">Password: </w:t>
      </w:r>
      <w:r>
        <w:rPr>
          <w:rFonts w:hint="default"/>
        </w:rPr>
        <w:t>GszcEt916DLBngyQgNwJ7J7a</w:t>
      </w:r>
    </w:p>
    <w:p w14:paraId="1A6B1E25">
      <w:r>
        <w:t>B. Hosting</w:t>
      </w:r>
      <w:r>
        <w:br w:type="textWrapping"/>
      </w:r>
      <w:r>
        <w:t xml:space="preserve">Provider Hosting: BP Batam </w:t>
      </w:r>
      <w:r>
        <w:br w:type="textWrapping"/>
      </w:r>
      <w:r>
        <w:t>URL Panel Hosting: -</w:t>
      </w:r>
      <w:r>
        <w:br w:type="textWrapping"/>
      </w:r>
      <w:r>
        <w:t>Username/Password: -</w:t>
      </w:r>
    </w:p>
    <w:p w14:paraId="5B66E18E">
      <w:r>
        <w:t>C. Akses FTP/SFTP</w:t>
      </w:r>
      <w:r>
        <w:br w:type="textWrapping"/>
      </w:r>
      <w:r>
        <w:t>Host: -</w:t>
      </w:r>
      <w:r>
        <w:br w:type="textWrapping"/>
      </w:r>
      <w:r>
        <w:t>Port: -</w:t>
      </w:r>
      <w:r>
        <w:br w:type="textWrapping"/>
      </w:r>
      <w:r>
        <w:t xml:space="preserve">Username: </w:t>
      </w:r>
    </w:p>
    <w:p w14:paraId="6EE26B77">
      <w:pPr>
        <w:pStyle w:val="145"/>
        <w:numPr>
          <w:ilvl w:val="0"/>
          <w:numId w:val="7"/>
        </w:numPr>
      </w:pPr>
      <w:r>
        <w:rPr>
          <w:rFonts w:hint="default"/>
          <w:lang w:val="en-US"/>
        </w:rPr>
        <w:t xml:space="preserve">Username: </w:t>
      </w:r>
      <w:r>
        <w:rPr>
          <w:rFonts w:hint="default"/>
        </w:rPr>
        <w:t>hav55.trian01</w:t>
      </w:r>
    </w:p>
    <w:p w14:paraId="5F3C9E45">
      <w:pPr>
        <w:pStyle w:val="145"/>
        <w:numPr>
          <w:ilvl w:val="0"/>
          <w:numId w:val="7"/>
        </w:numPr>
        <w:rPr>
          <w:rFonts w:hint="default"/>
        </w:rPr>
      </w:pPr>
      <w:r>
        <w:t>Password</w:t>
      </w:r>
      <w:r>
        <w:rPr>
          <w:rFonts w:hint="default"/>
          <w:lang w:val="en-US"/>
        </w:rPr>
        <w:t xml:space="preserve">: </w:t>
      </w:r>
      <w:r>
        <w:rPr>
          <w:rFonts w:hint="default"/>
        </w:rPr>
        <w:t>5Zb\?{RWMy&amp;2Y</w:t>
      </w:r>
    </w:p>
    <w:p w14:paraId="0D26FCB1">
      <w:pPr>
        <w:pStyle w:val="145"/>
        <w:numPr>
          <w:numId w:val="0"/>
        </w:numPr>
        <w:spacing w:after="200" w:line="276" w:lineRule="auto"/>
        <w:contextualSpacing/>
        <w:rPr>
          <w:rFonts w:hint="default"/>
        </w:rPr>
      </w:pPr>
    </w:p>
    <w:p w14:paraId="48EE1674">
      <w:pPr>
        <w:pStyle w:val="145"/>
        <w:numPr>
          <w:ilvl w:val="0"/>
          <w:numId w:val="7"/>
        </w:numPr>
      </w:pPr>
      <w:r>
        <w:rPr>
          <w:rFonts w:hint="default"/>
          <w:lang w:val="en-US"/>
        </w:rPr>
        <w:t xml:space="preserve">Username: </w:t>
      </w:r>
      <w:r>
        <w:rPr>
          <w:rFonts w:hint="default"/>
        </w:rPr>
        <w:t>hav55.trian0</w:t>
      </w:r>
      <w:r>
        <w:rPr>
          <w:rFonts w:hint="default"/>
          <w:lang w:val="en-US"/>
        </w:rPr>
        <w:t>2</w:t>
      </w:r>
    </w:p>
    <w:p w14:paraId="7DB1A65B">
      <w:pPr>
        <w:pStyle w:val="145"/>
        <w:numPr>
          <w:ilvl w:val="0"/>
          <w:numId w:val="7"/>
        </w:numPr>
        <w:rPr>
          <w:rFonts w:hint="default"/>
        </w:rPr>
      </w:pPr>
      <w:r>
        <w:t>Password</w:t>
      </w:r>
      <w:r>
        <w:rPr>
          <w:rFonts w:hint="default"/>
          <w:lang w:val="en-US"/>
        </w:rPr>
        <w:t>: ]JQ&amp;j}w+-n7ps</w:t>
      </w:r>
    </w:p>
    <w:p w14:paraId="2F4CB936">
      <w:pPr>
        <w:pStyle w:val="145"/>
        <w:numPr>
          <w:numId w:val="0"/>
        </w:numPr>
        <w:ind w:left="360" w:leftChars="0"/>
        <w:rPr>
          <w:rFonts w:hint="default"/>
        </w:rPr>
      </w:pPr>
    </w:p>
    <w:p w14:paraId="4C5BF00B">
      <w:pPr>
        <w:pStyle w:val="145"/>
        <w:numPr>
          <w:ilvl w:val="0"/>
          <w:numId w:val="7"/>
        </w:numPr>
      </w:pPr>
      <w:r>
        <w:rPr>
          <w:rFonts w:hint="default"/>
          <w:lang w:val="en-US"/>
        </w:rPr>
        <w:t xml:space="preserve">Username: </w:t>
      </w:r>
      <w:r>
        <w:rPr>
          <w:rFonts w:hint="default"/>
        </w:rPr>
        <w:t>hav55.trian0</w:t>
      </w:r>
      <w:r>
        <w:rPr>
          <w:rFonts w:hint="default"/>
          <w:lang w:val="en-US"/>
        </w:rPr>
        <w:t>3</w:t>
      </w:r>
    </w:p>
    <w:p w14:paraId="05A78605">
      <w:pPr>
        <w:pStyle w:val="145"/>
        <w:numPr>
          <w:ilvl w:val="0"/>
          <w:numId w:val="7"/>
        </w:numPr>
        <w:rPr>
          <w:rFonts w:hint="default"/>
        </w:rPr>
      </w:pPr>
      <w:r>
        <w:t>Password</w:t>
      </w:r>
      <w:r>
        <w:rPr>
          <w:rFonts w:hint="default"/>
          <w:lang w:val="en-US"/>
        </w:rPr>
        <w:t xml:space="preserve">: </w:t>
      </w:r>
      <w:r>
        <w:rPr>
          <w:rFonts w:hint="default"/>
        </w:rPr>
        <w:t>5&amp;b9,sgRL:mCg?</w:t>
      </w:r>
      <w:bookmarkStart w:id="0" w:name="_GoBack"/>
      <w:bookmarkEnd w:id="0"/>
    </w:p>
    <w:p w14:paraId="1D141BB5">
      <w:r>
        <w:t>D. Database</w:t>
      </w:r>
      <w:r>
        <w:br w:type="textWrapping"/>
      </w:r>
      <w:r>
        <w:t>PhpMyAdmin: -</w:t>
      </w:r>
      <w:r>
        <w:br w:type="textWrapping"/>
      </w:r>
      <w:r>
        <w:t>Database: -</w:t>
      </w:r>
      <w:r>
        <w:br w:type="textWrapping"/>
      </w:r>
      <w:r>
        <w:t>Username/Password: -</w:t>
      </w:r>
    </w:p>
    <w:p w14:paraId="1A1A4717">
      <w:pPr>
        <w:pStyle w:val="2"/>
      </w:pPr>
      <w:r>
        <w:t>3. Struktur Website</w:t>
      </w:r>
    </w:p>
    <w:p w14:paraId="0D1B9D0D">
      <w:pPr>
        <w:pStyle w:val="145"/>
        <w:numPr>
          <w:ilvl w:val="0"/>
          <w:numId w:val="8"/>
        </w:numPr>
      </w:pPr>
      <w:r>
        <w:t>Beranda (Home)</w:t>
      </w:r>
    </w:p>
    <w:p w14:paraId="7764A9BA">
      <w:pPr>
        <w:pStyle w:val="145"/>
        <w:numPr>
          <w:ilvl w:val="1"/>
          <w:numId w:val="8"/>
        </w:numPr>
      </w:pPr>
      <w:r>
        <w:t>Pengumuman</w:t>
      </w:r>
    </w:p>
    <w:p w14:paraId="6BD032A3">
      <w:pPr>
        <w:pStyle w:val="145"/>
        <w:numPr>
          <w:ilvl w:val="1"/>
          <w:numId w:val="8"/>
        </w:numPr>
      </w:pPr>
      <w:r>
        <w:t>Publikasi BP Batam</w:t>
      </w:r>
    </w:p>
    <w:p w14:paraId="2D3390FA">
      <w:pPr>
        <w:pStyle w:val="145"/>
        <w:numPr>
          <w:ilvl w:val="2"/>
          <w:numId w:val="8"/>
        </w:numPr>
      </w:pPr>
      <w:r>
        <w:t>Informasi</w:t>
      </w:r>
    </w:p>
    <w:p w14:paraId="2E4D80BE">
      <w:pPr>
        <w:pStyle w:val="145"/>
        <w:numPr>
          <w:ilvl w:val="3"/>
          <w:numId w:val="8"/>
        </w:numPr>
      </w:pPr>
      <w:r>
        <w:t>Press release</w:t>
      </w:r>
    </w:p>
    <w:p w14:paraId="6E50BC28">
      <w:pPr>
        <w:pStyle w:val="145"/>
        <w:numPr>
          <w:ilvl w:val="3"/>
          <w:numId w:val="8"/>
        </w:numPr>
      </w:pPr>
      <w:r>
        <w:t>Pengumuman</w:t>
      </w:r>
    </w:p>
    <w:p w14:paraId="2A4F4125">
      <w:pPr>
        <w:pStyle w:val="145"/>
        <w:numPr>
          <w:ilvl w:val="3"/>
          <w:numId w:val="8"/>
        </w:numPr>
      </w:pPr>
      <w:r>
        <w:t>Artike</w:t>
      </w:r>
      <w:r>
        <w:rPr>
          <w:rFonts w:hint="default"/>
          <w:lang w:val="en-US"/>
        </w:rPr>
        <w:t>l</w:t>
      </w:r>
    </w:p>
    <w:p w14:paraId="1AA2D413">
      <w:pPr>
        <w:pStyle w:val="145"/>
        <w:numPr>
          <w:ilvl w:val="3"/>
          <w:numId w:val="8"/>
        </w:numPr>
      </w:pPr>
      <w:r>
        <w:rPr>
          <w:rFonts w:hint="default"/>
          <w:lang w:val="en-US"/>
        </w:rPr>
        <w:t>Media Sosial</w:t>
      </w:r>
    </w:p>
    <w:p w14:paraId="3D82F099">
      <w:pPr>
        <w:pStyle w:val="145"/>
        <w:numPr>
          <w:ilvl w:val="2"/>
          <w:numId w:val="8"/>
        </w:numPr>
      </w:pPr>
      <w:r>
        <w:t>Ebook</w:t>
      </w:r>
    </w:p>
    <w:p w14:paraId="6354F459">
      <w:pPr>
        <w:pStyle w:val="145"/>
        <w:numPr>
          <w:ilvl w:val="3"/>
          <w:numId w:val="8"/>
        </w:numPr>
      </w:pPr>
      <w:r>
        <w:t>Batam Report</w:t>
      </w:r>
    </w:p>
    <w:p w14:paraId="4477C7DF">
      <w:pPr>
        <w:pStyle w:val="145"/>
        <w:numPr>
          <w:ilvl w:val="3"/>
          <w:numId w:val="8"/>
        </w:numPr>
      </w:pPr>
      <w:r>
        <w:rPr>
          <w:rFonts w:hint="default"/>
          <w:lang w:val="en-US"/>
        </w:rPr>
        <w:t xml:space="preserve">Publikasi Terbaru </w:t>
      </w:r>
    </w:p>
    <w:p w14:paraId="1A829728">
      <w:pPr>
        <w:pStyle w:val="145"/>
        <w:numPr>
          <w:ilvl w:val="3"/>
          <w:numId w:val="8"/>
        </w:numPr>
      </w:pPr>
      <w:r>
        <w:t>Batam Development Progress</w:t>
      </w:r>
    </w:p>
    <w:p w14:paraId="11BBC885">
      <w:pPr>
        <w:pStyle w:val="145"/>
        <w:numPr>
          <w:ilvl w:val="3"/>
          <w:numId w:val="8"/>
        </w:numPr>
      </w:pPr>
      <w:r>
        <w:rPr>
          <w:rFonts w:hint="default"/>
          <w:lang w:val="en-US"/>
        </w:rPr>
        <w:t>Batam Port</w:t>
      </w:r>
    </w:p>
    <w:p w14:paraId="3E02E605">
      <w:pPr>
        <w:pStyle w:val="145"/>
        <w:numPr>
          <w:ilvl w:val="3"/>
          <w:numId w:val="8"/>
        </w:numPr>
      </w:pPr>
      <w:r>
        <w:t>Media Cetak</w:t>
      </w:r>
    </w:p>
    <w:p w14:paraId="37BF9CD3">
      <w:pPr>
        <w:pStyle w:val="145"/>
        <w:numPr>
          <w:ilvl w:val="2"/>
          <w:numId w:val="8"/>
        </w:numPr>
      </w:pPr>
      <w:r>
        <w:rPr>
          <w:rFonts w:hint="default"/>
          <w:lang w:val="en-US"/>
        </w:rPr>
        <w:t>Media Center</w:t>
      </w:r>
      <w:r>
        <w:br w:type="textWrapping"/>
      </w:r>
    </w:p>
    <w:p w14:paraId="4CF02B76">
      <w:pPr>
        <w:pStyle w:val="145"/>
        <w:numPr>
          <w:ilvl w:val="1"/>
          <w:numId w:val="8"/>
        </w:numPr>
      </w:pPr>
      <w:r>
        <w:t>Layanan</w:t>
      </w:r>
    </w:p>
    <w:p w14:paraId="793559A3">
      <w:pPr>
        <w:pStyle w:val="145"/>
        <w:numPr>
          <w:ilvl w:val="1"/>
          <w:numId w:val="8"/>
        </w:numPr>
      </w:pPr>
      <w:r>
        <w:rPr>
          <w:rFonts w:hint="default"/>
          <w:lang w:val="en-US"/>
        </w:rPr>
        <w:t>Pelayanan Publik</w:t>
      </w:r>
    </w:p>
    <w:p w14:paraId="21F384EC">
      <w:pPr>
        <w:pStyle w:val="145"/>
        <w:numPr>
          <w:ilvl w:val="0"/>
          <w:numId w:val="8"/>
        </w:numPr>
      </w:pPr>
      <w:r>
        <w:t>Profile</w:t>
      </w:r>
    </w:p>
    <w:p w14:paraId="163F08E2">
      <w:pPr>
        <w:pStyle w:val="145"/>
        <w:numPr>
          <w:ilvl w:val="1"/>
          <w:numId w:val="8"/>
        </w:numPr>
      </w:pPr>
      <w:r>
        <w:t>Tentang BP Batam</w:t>
      </w:r>
    </w:p>
    <w:p w14:paraId="0B4493F5">
      <w:pPr>
        <w:pStyle w:val="145"/>
        <w:numPr>
          <w:ilvl w:val="2"/>
          <w:numId w:val="8"/>
        </w:numPr>
      </w:pPr>
      <w:r>
        <w:t>Profile BP Batam</w:t>
      </w:r>
    </w:p>
    <w:p w14:paraId="5C70837F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Logo BP Batam</w:t>
      </w:r>
    </w:p>
    <w:p w14:paraId="21A675DF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Visi &amp; Misi</w:t>
      </w:r>
    </w:p>
    <w:p w14:paraId="43DB0235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Struktur Kepemimpinan</w:t>
      </w:r>
    </w:p>
    <w:p w14:paraId="5F928E8F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Struktu Pimpinan</w:t>
      </w:r>
    </w:p>
    <w:p w14:paraId="5169C38F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Tugas BP Batam</w:t>
      </w:r>
    </w:p>
    <w:p w14:paraId="26EB5386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Kontak Kami</w:t>
      </w:r>
    </w:p>
    <w:p w14:paraId="60ECC6EA">
      <w:pPr>
        <w:pStyle w:val="145"/>
        <w:numPr>
          <w:ilvl w:val="2"/>
          <w:numId w:val="8"/>
        </w:numPr>
      </w:pPr>
      <w:r>
        <w:t>Sejarah BP Batam</w:t>
      </w:r>
    </w:p>
    <w:p w14:paraId="7E9A5C68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Sejarah Singkat Pembangunan Batam</w:t>
      </w:r>
    </w:p>
    <w:p w14:paraId="335D42D4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Periodisasi Pembangunan Batam</w:t>
      </w:r>
    </w:p>
    <w:p w14:paraId="074BBA47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Periodisasi Kepemimpinan BP Batam</w:t>
      </w:r>
    </w:p>
    <w:p w14:paraId="7697DF96">
      <w:pPr>
        <w:pStyle w:val="145"/>
        <w:numPr>
          <w:ilvl w:val="2"/>
          <w:numId w:val="8"/>
        </w:numPr>
      </w:pPr>
      <w:r>
        <w:t>Informasi Publik</w:t>
      </w:r>
    </w:p>
    <w:p w14:paraId="00CD5CD2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Persentasi BP Batam</w:t>
      </w:r>
    </w:p>
    <w:p w14:paraId="20C8B42E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Laporan Tata Kelola</w:t>
      </w:r>
    </w:p>
    <w:p w14:paraId="3B6982DD">
      <w:pPr>
        <w:pStyle w:val="145"/>
        <w:numPr>
          <w:ilvl w:val="2"/>
          <w:numId w:val="8"/>
        </w:numPr>
      </w:pPr>
      <w:r>
        <w:t>Survei Layanan</w:t>
      </w:r>
    </w:p>
    <w:p w14:paraId="59CE3E69">
      <w:pPr>
        <w:pStyle w:val="145"/>
        <w:numPr>
          <w:ilvl w:val="1"/>
          <w:numId w:val="8"/>
        </w:numPr>
      </w:pPr>
      <w:r>
        <w:t>Tentang Batam</w:t>
      </w:r>
    </w:p>
    <w:p w14:paraId="583D3216">
      <w:pPr>
        <w:pStyle w:val="145"/>
        <w:numPr>
          <w:ilvl w:val="2"/>
          <w:numId w:val="8"/>
        </w:numPr>
      </w:pPr>
      <w:r>
        <w:t>Gambaran Umum</w:t>
      </w:r>
    </w:p>
    <w:p w14:paraId="6FDD3E7D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Sejarah Batam</w:t>
      </w:r>
    </w:p>
    <w:p w14:paraId="01F991BB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Peta Batam</w:t>
      </w:r>
    </w:p>
    <w:p w14:paraId="06F684A2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Letak Geografis</w:t>
      </w:r>
    </w:p>
    <w:p w14:paraId="3EB75E11">
      <w:pPr>
        <w:pStyle w:val="145"/>
        <w:numPr>
          <w:ilvl w:val="2"/>
          <w:numId w:val="8"/>
        </w:numPr>
      </w:pPr>
      <w:r>
        <w:t>Infrastruktur Batam</w:t>
      </w:r>
    </w:p>
    <w:p w14:paraId="72079F69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Listrik &amp; Jalan</w:t>
      </w:r>
    </w:p>
    <w:p w14:paraId="5ADA79F5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Air Bersih Batam</w:t>
      </w:r>
    </w:p>
    <w:p w14:paraId="77F4FFF9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Gas &amp; Telekomunikasi Batam</w:t>
      </w:r>
    </w:p>
    <w:p w14:paraId="71DB6611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Pelabuhan</w:t>
      </w:r>
    </w:p>
    <w:p w14:paraId="22E2F592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Bandara Internasional</w:t>
      </w:r>
    </w:p>
    <w:p w14:paraId="00CF5C7D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Jembatan Barelang</w:t>
      </w:r>
    </w:p>
    <w:p w14:paraId="2D076B5F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Fasilitas Umum dan Sosial</w:t>
      </w:r>
    </w:p>
    <w:p w14:paraId="1BA0977B">
      <w:pPr>
        <w:pStyle w:val="145"/>
        <w:numPr>
          <w:ilvl w:val="2"/>
          <w:numId w:val="8"/>
        </w:numPr>
      </w:pPr>
      <w:r>
        <w:t>Destinasi Wisata</w:t>
      </w:r>
    </w:p>
    <w:p w14:paraId="779E7689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Destinasi Wisata Batam</w:t>
      </w:r>
    </w:p>
    <w:p w14:paraId="5E0F0174">
      <w:pPr>
        <w:pStyle w:val="145"/>
        <w:numPr>
          <w:ilvl w:val="3"/>
          <w:numId w:val="8"/>
        </w:numPr>
        <w:ind w:left="2880" w:leftChars="0" w:hanging="360" w:firstLineChars="0"/>
      </w:pPr>
      <w:r>
        <w:rPr>
          <w:rFonts w:hint="default"/>
          <w:lang w:val="en-US"/>
        </w:rPr>
        <w:t>Ragam Budaya Batam</w:t>
      </w:r>
    </w:p>
    <w:p w14:paraId="7AE01356">
      <w:pPr>
        <w:pStyle w:val="145"/>
        <w:numPr>
          <w:ilvl w:val="0"/>
          <w:numId w:val="8"/>
        </w:numPr>
      </w:pPr>
      <w:r>
        <w:t>Publikasi</w:t>
      </w:r>
    </w:p>
    <w:p w14:paraId="347C7DDB">
      <w:pPr>
        <w:pStyle w:val="145"/>
        <w:numPr>
          <w:ilvl w:val="1"/>
          <w:numId w:val="8"/>
        </w:numPr>
      </w:pPr>
      <w:r>
        <w:t>Ebook</w:t>
      </w:r>
    </w:p>
    <w:p w14:paraId="43D390E9">
      <w:pPr>
        <w:pStyle w:val="145"/>
        <w:numPr>
          <w:ilvl w:val="2"/>
          <w:numId w:val="8"/>
        </w:numPr>
        <w:ind w:left="2160" w:leftChars="0" w:hanging="360" w:firstLineChars="0"/>
      </w:pPr>
      <w:r>
        <w:rPr>
          <w:rFonts w:hint="default"/>
          <w:lang w:val="en-US"/>
        </w:rPr>
        <w:t>Batam Report</w:t>
      </w:r>
      <w:r>
        <w:t>Batam Report</w:t>
      </w:r>
    </w:p>
    <w:p w14:paraId="71B0DF28">
      <w:pPr>
        <w:pStyle w:val="145"/>
        <w:numPr>
          <w:ilvl w:val="2"/>
          <w:numId w:val="8"/>
        </w:numPr>
        <w:ind w:left="2160" w:leftChars="0" w:hanging="360" w:firstLineChars="0"/>
      </w:pPr>
      <w:r>
        <w:rPr>
          <w:rFonts w:hint="default"/>
          <w:lang w:val="en-US"/>
        </w:rPr>
        <w:t xml:space="preserve">Publikasi Terbaru </w:t>
      </w:r>
    </w:p>
    <w:p w14:paraId="0F854928">
      <w:pPr>
        <w:pStyle w:val="145"/>
        <w:numPr>
          <w:ilvl w:val="2"/>
          <w:numId w:val="8"/>
        </w:numPr>
        <w:ind w:left="2160" w:leftChars="0" w:hanging="360" w:firstLineChars="0"/>
      </w:pPr>
      <w:r>
        <w:t>Batam Development Progress</w:t>
      </w:r>
    </w:p>
    <w:p w14:paraId="5B46B122">
      <w:pPr>
        <w:pStyle w:val="145"/>
        <w:numPr>
          <w:ilvl w:val="2"/>
          <w:numId w:val="8"/>
        </w:numPr>
        <w:ind w:left="2160" w:leftChars="0" w:hanging="360" w:firstLineChars="0"/>
      </w:pPr>
      <w:r>
        <w:rPr>
          <w:rFonts w:hint="default"/>
          <w:lang w:val="en-US"/>
        </w:rPr>
        <w:t>Batam Port</w:t>
      </w:r>
    </w:p>
    <w:p w14:paraId="69C9118C">
      <w:pPr>
        <w:pStyle w:val="145"/>
        <w:numPr>
          <w:ilvl w:val="2"/>
          <w:numId w:val="8"/>
        </w:numPr>
        <w:ind w:left="2160" w:leftChars="0" w:hanging="360" w:firstLineChars="0"/>
      </w:pPr>
      <w:r>
        <w:t>Media Cetak</w:t>
      </w:r>
    </w:p>
    <w:p w14:paraId="5D9B06DA">
      <w:pPr>
        <w:pStyle w:val="145"/>
        <w:numPr>
          <w:ilvl w:val="1"/>
          <w:numId w:val="8"/>
        </w:numPr>
      </w:pPr>
      <w:r>
        <w:t>Press Release</w:t>
      </w:r>
      <w:r>
        <w:rPr>
          <w:rFonts w:hint="default"/>
          <w:lang w:val="en-US"/>
        </w:rPr>
        <w:t xml:space="preserve"> BP Batam</w:t>
      </w:r>
    </w:p>
    <w:p w14:paraId="50221867">
      <w:pPr>
        <w:pStyle w:val="145"/>
        <w:numPr>
          <w:ilvl w:val="1"/>
          <w:numId w:val="8"/>
        </w:numPr>
      </w:pPr>
      <w:r>
        <w:rPr>
          <w:rFonts w:hint="default"/>
          <w:lang w:val="en-US"/>
        </w:rPr>
        <w:t>Artikel BP Batam</w:t>
      </w:r>
    </w:p>
    <w:p w14:paraId="5730AAA5">
      <w:pPr>
        <w:pStyle w:val="145"/>
        <w:numPr>
          <w:ilvl w:val="1"/>
          <w:numId w:val="8"/>
        </w:numPr>
      </w:pPr>
      <w:r>
        <w:rPr>
          <w:rFonts w:hint="default"/>
          <w:lang w:val="en-US"/>
        </w:rPr>
        <w:t>Galeri Multimedia BP Batam</w:t>
      </w:r>
    </w:p>
    <w:p w14:paraId="6C76D98A">
      <w:pPr>
        <w:pStyle w:val="145"/>
        <w:numPr>
          <w:ilvl w:val="2"/>
          <w:numId w:val="8"/>
        </w:numPr>
        <w:ind w:left="2160" w:leftChars="0" w:hanging="360" w:firstLineChars="0"/>
      </w:pPr>
      <w:r>
        <w:rPr>
          <w:rFonts w:hint="default"/>
          <w:lang w:val="en-US"/>
        </w:rPr>
        <w:t>Galeri Foto</w:t>
      </w:r>
    </w:p>
    <w:p w14:paraId="5875DB32">
      <w:pPr>
        <w:pStyle w:val="145"/>
        <w:numPr>
          <w:ilvl w:val="2"/>
          <w:numId w:val="8"/>
        </w:numPr>
        <w:ind w:left="2160" w:leftChars="0" w:hanging="360" w:firstLineChars="0"/>
      </w:pPr>
      <w:r>
        <w:rPr>
          <w:rFonts w:hint="default"/>
          <w:lang w:val="en-US"/>
        </w:rPr>
        <w:t>Video Publikasi</w:t>
      </w:r>
    </w:p>
    <w:p w14:paraId="5C9787D9">
      <w:pPr>
        <w:pStyle w:val="145"/>
        <w:numPr>
          <w:ilvl w:val="1"/>
          <w:numId w:val="8"/>
        </w:numPr>
      </w:pPr>
      <w:r>
        <w:rPr>
          <w:rFonts w:hint="default"/>
          <w:lang w:val="en-US"/>
        </w:rPr>
        <w:t>Pengumuman</w:t>
      </w:r>
    </w:p>
    <w:p w14:paraId="5DC1F626">
      <w:pPr>
        <w:pStyle w:val="145"/>
        <w:numPr>
          <w:ilvl w:val="2"/>
          <w:numId w:val="8"/>
        </w:numPr>
        <w:ind w:left="2160" w:leftChars="0" w:hanging="360" w:firstLineChars="0"/>
      </w:pPr>
      <w:r>
        <w:rPr>
          <w:rFonts w:hint="default"/>
          <w:lang w:val="en-US"/>
        </w:rPr>
        <w:t>Umum</w:t>
      </w:r>
    </w:p>
    <w:p w14:paraId="71DF7938">
      <w:pPr>
        <w:pStyle w:val="145"/>
        <w:numPr>
          <w:ilvl w:val="2"/>
          <w:numId w:val="8"/>
        </w:numPr>
        <w:ind w:left="2160" w:leftChars="0" w:hanging="360" w:firstLineChars="0"/>
      </w:pPr>
      <w:r>
        <w:rPr>
          <w:rFonts w:hint="default"/>
          <w:lang w:val="en-US"/>
        </w:rPr>
        <w:t>Rekrutmen Pegawai</w:t>
      </w:r>
    </w:p>
    <w:p w14:paraId="4B458EEC">
      <w:pPr>
        <w:pStyle w:val="145"/>
        <w:numPr>
          <w:ilvl w:val="2"/>
          <w:numId w:val="8"/>
        </w:numPr>
        <w:ind w:left="2160" w:leftChars="0" w:hanging="360" w:firstLineChars="0"/>
      </w:pPr>
      <w:r>
        <w:rPr>
          <w:rFonts w:hint="default"/>
          <w:lang w:val="en-US"/>
        </w:rPr>
        <w:t>Lahan</w:t>
      </w:r>
    </w:p>
    <w:p w14:paraId="02BC4117">
      <w:pPr>
        <w:pStyle w:val="145"/>
        <w:numPr>
          <w:ilvl w:val="2"/>
          <w:numId w:val="8"/>
        </w:numPr>
        <w:ind w:left="2160" w:leftChars="0" w:hanging="360" w:firstLineChars="0"/>
      </w:pPr>
      <w:r>
        <w:rPr>
          <w:rFonts w:hint="default"/>
          <w:lang w:val="en-US"/>
        </w:rPr>
        <w:t>Lelang</w:t>
      </w:r>
    </w:p>
    <w:p w14:paraId="1F62B12A">
      <w:pPr>
        <w:pStyle w:val="145"/>
        <w:numPr>
          <w:ilvl w:val="0"/>
          <w:numId w:val="8"/>
        </w:numPr>
      </w:pPr>
      <w:r>
        <w:t>Pelayanan</w:t>
      </w:r>
    </w:p>
    <w:p w14:paraId="283360A4">
      <w:pPr>
        <w:pStyle w:val="145"/>
        <w:numPr>
          <w:ilvl w:val="1"/>
          <w:numId w:val="8"/>
        </w:numPr>
      </w:pPr>
      <w:r>
        <w:t>Pelayanan Publik</w:t>
      </w:r>
    </w:p>
    <w:p w14:paraId="560F38E3">
      <w:pPr>
        <w:pStyle w:val="145"/>
        <w:numPr>
          <w:ilvl w:val="1"/>
          <w:numId w:val="8"/>
        </w:numPr>
      </w:pPr>
      <w:r>
        <w:t>PPID</w:t>
      </w:r>
    </w:p>
    <w:p w14:paraId="210636FB">
      <w:pPr>
        <w:pStyle w:val="145"/>
        <w:numPr>
          <w:ilvl w:val="1"/>
          <w:numId w:val="8"/>
        </w:numPr>
      </w:pPr>
      <w:r>
        <w:t>JDIH</w:t>
      </w:r>
    </w:p>
    <w:p w14:paraId="0677FED9">
      <w:pPr>
        <w:pStyle w:val="145"/>
        <w:numPr>
          <w:ilvl w:val="1"/>
          <w:numId w:val="8"/>
        </w:numPr>
      </w:pPr>
      <w:r>
        <w:t>Sapa Batam</w:t>
      </w:r>
    </w:p>
    <w:p w14:paraId="44787F22">
      <w:pPr>
        <w:pStyle w:val="145"/>
        <w:numPr>
          <w:ilvl w:val="1"/>
          <w:numId w:val="8"/>
        </w:numPr>
      </w:pPr>
      <w:r>
        <w:t>WBS</w:t>
      </w:r>
    </w:p>
    <w:p w14:paraId="5DB20CF2">
      <w:pPr>
        <w:pStyle w:val="145"/>
        <w:numPr>
          <w:ilvl w:val="1"/>
          <w:numId w:val="8"/>
        </w:numPr>
      </w:pPr>
      <w:r>
        <w:t>Satu Data</w:t>
      </w:r>
    </w:p>
    <w:p w14:paraId="12A798B4">
      <w:pPr>
        <w:pStyle w:val="145"/>
        <w:numPr>
          <w:ilvl w:val="1"/>
          <w:numId w:val="8"/>
        </w:numPr>
      </w:pPr>
      <w:r>
        <w:t>Lapor</w:t>
      </w:r>
    </w:p>
    <w:p w14:paraId="58ED30E2">
      <w:pPr>
        <w:pStyle w:val="145"/>
        <w:numPr>
          <w:ilvl w:val="0"/>
          <w:numId w:val="8"/>
        </w:numPr>
      </w:pPr>
      <w:r>
        <w:t xml:space="preserve">Invest In batam </w:t>
      </w:r>
    </w:p>
    <w:p w14:paraId="3B805F51">
      <w:pPr>
        <w:pStyle w:val="145"/>
        <w:numPr>
          <w:ilvl w:val="0"/>
          <w:numId w:val="8"/>
        </w:numPr>
      </w:pPr>
      <w:r>
        <w:rPr>
          <w:rFonts w:hint="default"/>
          <w:lang w:val="en-US"/>
        </w:rPr>
        <w:t>Nomor Darurat</w:t>
      </w:r>
    </w:p>
    <w:p w14:paraId="653F5D8D">
      <w:pPr>
        <w:pStyle w:val="145"/>
        <w:numPr>
          <w:ilvl w:val="0"/>
          <w:numId w:val="8"/>
        </w:numPr>
      </w:pPr>
      <w:r>
        <w:rPr>
          <w:rFonts w:hint="default"/>
          <w:lang w:val="en-US"/>
        </w:rPr>
        <w:t>Feature Search</w:t>
      </w:r>
    </w:p>
    <w:p w14:paraId="0DFD29FD">
      <w:pPr>
        <w:pStyle w:val="2"/>
      </w:pPr>
      <w:r>
        <w:t>4. Tema dan Kustomisasi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4C6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51DE97">
            <w:r>
              <w:t>Elemen</w:t>
            </w:r>
          </w:p>
        </w:tc>
        <w:tc>
          <w:tcPr>
            <w:tcW w:w="4320" w:type="dxa"/>
          </w:tcPr>
          <w:p w14:paraId="69461A6D">
            <w:r>
              <w:t>Keterangan</w:t>
            </w:r>
          </w:p>
        </w:tc>
      </w:tr>
      <w:tr w14:paraId="65836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40E96F">
            <w:r>
              <w:t>Tema Aktif</w:t>
            </w:r>
          </w:p>
        </w:tc>
        <w:tc>
          <w:tcPr>
            <w:tcW w:w="4320" w:type="dxa"/>
          </w:tcPr>
          <w:p w14:paraId="06C6D37A">
            <w:r>
              <w:t>Hallo Elementor</w:t>
            </w:r>
          </w:p>
        </w:tc>
      </w:tr>
      <w:tr w14:paraId="39E9A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E6319B">
            <w:r>
              <w:t>Lisensi</w:t>
            </w:r>
          </w:p>
        </w:tc>
        <w:tc>
          <w:tcPr>
            <w:tcW w:w="4320" w:type="dxa"/>
          </w:tcPr>
          <w:p w14:paraId="3F083830">
            <w:r>
              <w:t>GPL</w:t>
            </w:r>
          </w:p>
        </w:tc>
      </w:tr>
      <w:tr w14:paraId="398C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388CFD">
            <w:r>
              <w:t>Lokasi File Kustomisasi</w:t>
            </w:r>
          </w:p>
        </w:tc>
        <w:tc>
          <w:tcPr>
            <w:tcW w:w="4320" w:type="dxa"/>
          </w:tcPr>
          <w:p w14:paraId="2C08032A">
            <w:r>
              <w:t>/wp-content/themes/hello-elementor</w:t>
            </w:r>
          </w:p>
        </w:tc>
      </w:tr>
      <w:tr w14:paraId="1868D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D912A2">
            <w:r>
              <w:t>CSS Tambahan</w:t>
            </w:r>
          </w:p>
        </w:tc>
        <w:tc>
          <w:tcPr>
            <w:tcW w:w="4320" w:type="dxa"/>
          </w:tcPr>
          <w:p w14:paraId="1F7665C8">
            <w:r>
              <w:t>-</w:t>
            </w:r>
          </w:p>
        </w:tc>
      </w:tr>
    </w:tbl>
    <w:p w14:paraId="01ECA9B0">
      <w:pPr>
        <w:pStyle w:val="2"/>
      </w:pPr>
      <w:r>
        <w:t>5. Plugin yang Digunakan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2536"/>
        <w:gridCol w:w="1560"/>
        <w:gridCol w:w="3219"/>
      </w:tblGrid>
      <w:tr w14:paraId="3992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  <w:shd w:val="clear" w:color="auto" w:fill="D8D8D8" w:themeFill="background1" w:themeFillShade="D9"/>
          </w:tcPr>
          <w:p w14:paraId="1F7089D0">
            <w:pPr>
              <w:jc w:val="center"/>
              <w:rPr>
                <w:b/>
              </w:rPr>
            </w:pPr>
            <w:r>
              <w:rPr>
                <w:b/>
              </w:rPr>
              <w:t>Nama Plugin</w:t>
            </w:r>
          </w:p>
        </w:tc>
        <w:tc>
          <w:tcPr>
            <w:tcW w:w="2536" w:type="dxa"/>
            <w:shd w:val="clear" w:color="auto" w:fill="D8D8D8" w:themeFill="background1" w:themeFillShade="D9"/>
          </w:tcPr>
          <w:p w14:paraId="5A7D0BD1">
            <w:pPr>
              <w:jc w:val="center"/>
              <w:rPr>
                <w:b/>
              </w:rPr>
            </w:pPr>
            <w:r>
              <w:rPr>
                <w:b/>
              </w:rPr>
              <w:t>Fungsi</w:t>
            </w:r>
          </w:p>
        </w:tc>
        <w:tc>
          <w:tcPr>
            <w:tcW w:w="1560" w:type="dxa"/>
            <w:shd w:val="clear" w:color="auto" w:fill="D8D8D8" w:themeFill="background1" w:themeFillShade="D9"/>
          </w:tcPr>
          <w:p w14:paraId="6956F990">
            <w:pPr>
              <w:jc w:val="center"/>
              <w:rPr>
                <w:b/>
              </w:rPr>
            </w:pPr>
            <w:r>
              <w:rPr>
                <w:b/>
              </w:rPr>
              <w:t>Status Lisensi</w:t>
            </w:r>
          </w:p>
        </w:tc>
        <w:tc>
          <w:tcPr>
            <w:tcW w:w="3219" w:type="dxa"/>
            <w:shd w:val="clear" w:color="auto" w:fill="D8D8D8" w:themeFill="background1" w:themeFillShade="D9"/>
          </w:tcPr>
          <w:p w14:paraId="71AD6464">
            <w:pPr>
              <w:jc w:val="center"/>
              <w:rPr>
                <w:b/>
              </w:rPr>
            </w:pPr>
            <w:r>
              <w:rPr>
                <w:b/>
              </w:rPr>
              <w:t>Url sumber plugin</w:t>
            </w:r>
          </w:p>
        </w:tc>
      </w:tr>
      <w:tr w14:paraId="3CB78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5F32A7E1">
            <w:r>
              <w:rPr>
                <w:b/>
                <w:bCs/>
              </w:rPr>
              <w:t>SEO -  Yoast SEO</w:t>
            </w:r>
          </w:p>
        </w:tc>
        <w:tc>
          <w:tcPr>
            <w:tcW w:w="2536" w:type="dxa"/>
          </w:tcPr>
          <w:p w14:paraId="07D09425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Mengoptimalkan konten untuk SEO.</w:t>
            </w:r>
          </w:p>
          <w:p w14:paraId="43CF78E0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Membantu keterbacaan teks.</w:t>
            </w:r>
          </w:p>
          <w:p w14:paraId="6ED487C9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Membuat sitemap otomatis.</w:t>
            </w:r>
          </w:p>
          <w:p w14:paraId="49ADB32C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Mengatur indexing halaman.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 xml:space="preserve">  </w:t>
            </w:r>
          </w:p>
        </w:tc>
        <w:tc>
          <w:tcPr>
            <w:tcW w:w="1560" w:type="dxa"/>
          </w:tcPr>
          <w:p w14:paraId="03600357">
            <w:r>
              <w:t>Free</w:t>
            </w:r>
          </w:p>
        </w:tc>
        <w:tc>
          <w:tcPr>
            <w:tcW w:w="3219" w:type="dxa"/>
          </w:tcPr>
          <w:p w14:paraId="76AD78A7">
            <w:r>
              <w:fldChar w:fldCharType="begin"/>
            </w:r>
            <w:r>
              <w:instrText xml:space="preserve"> HYPERLINK "https://wordpress.org/plugins/wordpress-seo/" </w:instrText>
            </w:r>
            <w:r>
              <w:fldChar w:fldCharType="separate"/>
            </w:r>
            <w:r>
              <w:rPr>
                <w:rStyle w:val="20"/>
              </w:rPr>
              <w:t>https://wordpress.org/plugins/wordpress-seo/</w:t>
            </w:r>
            <w:r>
              <w:rPr>
                <w:rStyle w:val="20"/>
              </w:rPr>
              <w:fldChar w:fldCharType="end"/>
            </w:r>
          </w:p>
        </w:tc>
      </w:tr>
      <w:tr w14:paraId="58466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1D07F995">
            <w:r>
              <w:rPr>
                <w:b/>
                <w:bCs/>
              </w:rPr>
              <w:t>Form - Meetform</w:t>
            </w:r>
          </w:p>
        </w:tc>
        <w:tc>
          <w:tcPr>
            <w:tcW w:w="2536" w:type="dxa"/>
          </w:tcPr>
          <w:p w14:paraId="718EA0B5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Membuat dan mengelola form online di WordPress</w:t>
            </w:r>
          </w:p>
          <w:p w14:paraId="583FAE31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Mengumpulkan data/response dari pengguna.</w:t>
            </w:r>
          </w:p>
          <w:p w14:paraId="12C6725A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Mengirim notifikasi email otomatis.</w:t>
            </w:r>
          </w:p>
          <w:p w14:paraId="66F08922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Menyimpan dan menampilkan hasil form di dashboard.</w:t>
            </w:r>
          </w:p>
        </w:tc>
        <w:tc>
          <w:tcPr>
            <w:tcW w:w="1560" w:type="dxa"/>
          </w:tcPr>
          <w:p w14:paraId="525D4685">
            <w:r>
              <w:t>Free</w:t>
            </w:r>
          </w:p>
        </w:tc>
        <w:tc>
          <w:tcPr>
            <w:tcW w:w="3219" w:type="dxa"/>
          </w:tcPr>
          <w:p w14:paraId="33C86505">
            <w:r>
              <w:fldChar w:fldCharType="begin"/>
            </w:r>
            <w:r>
              <w:instrText xml:space="preserve"> HYPERLINK "https://wordpress.org/plugins/metform/" </w:instrText>
            </w:r>
            <w:r>
              <w:fldChar w:fldCharType="separate"/>
            </w:r>
            <w:r>
              <w:rPr>
                <w:rStyle w:val="20"/>
              </w:rPr>
              <w:t>https://wordpress.org/plugins/metform/</w:t>
            </w:r>
            <w:r>
              <w:rPr>
                <w:rStyle w:val="20"/>
              </w:rPr>
              <w:fldChar w:fldCharType="end"/>
            </w:r>
          </w:p>
        </w:tc>
      </w:tr>
      <w:tr w14:paraId="38F4E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68D0DAEF">
            <w:r>
              <w:rPr>
                <w:b/>
                <w:bCs/>
              </w:rPr>
              <w:t>Page Builder - Elementor</w:t>
            </w:r>
          </w:p>
        </w:tc>
        <w:tc>
          <w:tcPr>
            <w:tcW w:w="2536" w:type="dxa"/>
          </w:tcPr>
          <w:p w14:paraId="5E36DBDA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Membuat halaman website dengan drag-and-drop.</w:t>
            </w:r>
          </w:p>
          <w:p w14:paraId="09CEC6A9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Menyediakan desain visual tanpa perlu coding.</w:t>
            </w:r>
          </w:p>
          <w:p w14:paraId="6DC5D6D9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Menyediakan banyak widget &amp; template siap pakai.</w:t>
            </w:r>
          </w:p>
          <w:p w14:paraId="59B3EDD0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Mempermudah membuat halaman yang responsif (mobile-friendly).</w:t>
            </w:r>
          </w:p>
        </w:tc>
        <w:tc>
          <w:tcPr>
            <w:tcW w:w="1560" w:type="dxa"/>
          </w:tcPr>
          <w:p w14:paraId="2DE7904B">
            <w:r>
              <w:t>Free</w:t>
            </w:r>
          </w:p>
        </w:tc>
        <w:tc>
          <w:tcPr>
            <w:tcW w:w="3219" w:type="dxa"/>
          </w:tcPr>
          <w:p w14:paraId="3601DA32">
            <w:r>
              <w:fldChar w:fldCharType="begin"/>
            </w:r>
            <w:r>
              <w:instrText xml:space="preserve"> HYPERLINK "https://wordpress.org/plugins/elementor/" </w:instrText>
            </w:r>
            <w:r>
              <w:fldChar w:fldCharType="separate"/>
            </w:r>
            <w:r>
              <w:rPr>
                <w:rStyle w:val="20"/>
              </w:rPr>
              <w:t>https://wordpress.org/plugins/elementor/</w:t>
            </w:r>
            <w:r>
              <w:rPr>
                <w:rStyle w:val="20"/>
              </w:rPr>
              <w:fldChar w:fldCharType="end"/>
            </w:r>
          </w:p>
        </w:tc>
      </w:tr>
      <w:tr w14:paraId="1DADA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51187333">
            <w:r>
              <w:rPr>
                <w:b/>
                <w:bCs/>
              </w:rPr>
              <w:t>Page Builder – Elementor Pro</w:t>
            </w:r>
          </w:p>
        </w:tc>
        <w:tc>
          <w:tcPr>
            <w:tcW w:w="2536" w:type="dxa"/>
          </w:tcPr>
          <w:p w14:paraId="2830E398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Menyediakan widget &amp; template premium untuk desain lebih lengkap.</w:t>
            </w:r>
          </w:p>
          <w:p w14:paraId="0B2BB77A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Memiliki Theme Builder (header, footer, archive, single post).</w:t>
            </w:r>
          </w:p>
          <w:p w14:paraId="569BF205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Menyediakan WooCommerce Builder untuk halaman toko.</w:t>
            </w:r>
          </w:p>
          <w:p w14:paraId="016860F4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Mendukung pop-up builder untuk form, promo, dan notifikasi.</w:t>
            </w:r>
          </w:p>
        </w:tc>
        <w:tc>
          <w:tcPr>
            <w:tcW w:w="1560" w:type="dxa"/>
          </w:tcPr>
          <w:p w14:paraId="2E66695A">
            <w:r>
              <w:t>Free</w:t>
            </w:r>
          </w:p>
        </w:tc>
        <w:tc>
          <w:tcPr>
            <w:tcW w:w="3219" w:type="dxa"/>
          </w:tcPr>
          <w:p w14:paraId="088CFA42">
            <w:r>
              <w:fldChar w:fldCharType="begin"/>
            </w:r>
            <w:r>
              <w:instrText xml:space="preserve"> HYPERLINK "https://wordpress.org/plugins/elementor/" </w:instrText>
            </w:r>
            <w:r>
              <w:fldChar w:fldCharType="separate"/>
            </w:r>
            <w:r>
              <w:rPr>
                <w:rStyle w:val="20"/>
              </w:rPr>
              <w:t>https://wordpress.org/plugins/elementor/</w:t>
            </w:r>
            <w:r>
              <w:rPr>
                <w:rStyle w:val="20"/>
              </w:rPr>
              <w:fldChar w:fldCharType="end"/>
            </w:r>
          </w:p>
        </w:tc>
      </w:tr>
      <w:tr w14:paraId="5C4C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0058102B">
            <w:r>
              <w:rPr>
                <w:b/>
                <w:bCs/>
              </w:rPr>
              <w:t>Elfsight Youtube Gallery</w:t>
            </w:r>
          </w:p>
        </w:tc>
        <w:tc>
          <w:tcPr>
            <w:tcW w:w="2536" w:type="dxa"/>
          </w:tcPr>
          <w:p w14:paraId="144BC5DC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Menampilkan galeri video YouTube di website.</w:t>
            </w:r>
          </w:p>
          <w:p w14:paraId="0544B9AB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Mengelola tampilan video dengan layout yang menarik.</w:t>
            </w:r>
          </w:p>
          <w:p w14:paraId="3F3FFBE7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Menarik video otomatis dari channel, playlist, atau URL.</w:t>
            </w:r>
          </w:p>
          <w:p w14:paraId="2218BE98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Memperbaiki engagement pengunjung melalui tampilan video yang rapi.</w:t>
            </w:r>
          </w:p>
        </w:tc>
        <w:tc>
          <w:tcPr>
            <w:tcW w:w="1560" w:type="dxa"/>
          </w:tcPr>
          <w:p w14:paraId="573BF655">
            <w:r>
              <w:t>Free</w:t>
            </w:r>
          </w:p>
        </w:tc>
        <w:tc>
          <w:tcPr>
            <w:tcW w:w="3219" w:type="dxa"/>
          </w:tcPr>
          <w:p w14:paraId="44B7483C">
            <w:r>
              <w:fldChar w:fldCharType="begin"/>
            </w:r>
            <w:r>
              <w:instrText xml:space="preserve"> HYPERLINK "https://elfsight.com/youtube-channel-plugin-yottie/wordpress/" </w:instrText>
            </w:r>
            <w:r>
              <w:fldChar w:fldCharType="separate"/>
            </w:r>
            <w:r>
              <w:rPr>
                <w:rStyle w:val="20"/>
              </w:rPr>
              <w:t>https://elfsight.com/youtube-channel-plugin-yottie/wordpress/</w:t>
            </w:r>
            <w:r>
              <w:rPr>
                <w:rStyle w:val="20"/>
              </w:rPr>
              <w:fldChar w:fldCharType="end"/>
            </w:r>
          </w:p>
        </w:tc>
      </w:tr>
      <w:tr w14:paraId="6AF0D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170FECE2">
            <w:r>
              <w:rPr>
                <w:b/>
                <w:bCs/>
              </w:rPr>
              <w:t>Post View Counter</w:t>
            </w:r>
          </w:p>
        </w:tc>
        <w:tc>
          <w:tcPr>
            <w:tcW w:w="2536" w:type="dxa"/>
          </w:tcPr>
          <w:p w14:paraId="78E7B6D4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Menghitung dan menampilkan jumlah kunjungan pada setiap post.</w:t>
            </w:r>
          </w:p>
          <w:p w14:paraId="37F2DFE9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Menyimpan data view untuk analisis popularitas konten.</w:t>
            </w:r>
          </w:p>
          <w:p w14:paraId="2E136B8C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Menampilkan view secara otomatis di halaman posting.</w:t>
            </w:r>
          </w:p>
        </w:tc>
        <w:tc>
          <w:tcPr>
            <w:tcW w:w="1560" w:type="dxa"/>
          </w:tcPr>
          <w:p w14:paraId="03003B2C">
            <w:r>
              <w:t>Free</w:t>
            </w:r>
          </w:p>
        </w:tc>
        <w:tc>
          <w:tcPr>
            <w:tcW w:w="3219" w:type="dxa"/>
          </w:tcPr>
          <w:p w14:paraId="67E17884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"https://wordpress.org/plugins/post-views-counter/" </w:instrText>
            </w:r>
            <w:r>
              <w:fldChar w:fldCharType="separate"/>
            </w:r>
            <w:r>
              <w:rPr>
                <w:rStyle w:val="20"/>
              </w:rPr>
              <w:t>https://wordpress.org/plugins/post-views-counter/</w:t>
            </w:r>
            <w:r>
              <w:rPr>
                <w:rStyle w:val="20"/>
              </w:rPr>
              <w:fldChar w:fldCharType="end"/>
            </w:r>
          </w:p>
          <w:p w14:paraId="31C1A636"/>
        </w:tc>
      </w:tr>
      <w:tr w14:paraId="7AC1B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507BBD38">
            <w:r>
              <w:rPr>
                <w:b/>
                <w:bCs/>
              </w:rPr>
              <w:t>Advanced Custom Fields</w:t>
            </w:r>
          </w:p>
        </w:tc>
        <w:tc>
          <w:tcPr>
            <w:tcW w:w="2536" w:type="dxa"/>
          </w:tcPr>
          <w:p w14:paraId="081CCDD6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Menambahkan custom field pada post, page, dan custom post type.</w:t>
            </w:r>
          </w:p>
          <w:p w14:paraId="24F76BD7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Memudahkan membuat data tambahan (text, image, select, dll.) tanpa coding rumit.</w:t>
            </w:r>
          </w:p>
          <w:p w14:paraId="6DC4F2A2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Mengatur tampilan dan struktur konten dinamis di website.</w:t>
            </w:r>
          </w:p>
        </w:tc>
        <w:tc>
          <w:tcPr>
            <w:tcW w:w="1560" w:type="dxa"/>
          </w:tcPr>
          <w:p w14:paraId="7F3E59B2">
            <w:r>
              <w:t>Free</w:t>
            </w:r>
          </w:p>
        </w:tc>
        <w:tc>
          <w:tcPr>
            <w:tcW w:w="3219" w:type="dxa"/>
          </w:tcPr>
          <w:p w14:paraId="6C1432E7">
            <w:r>
              <w:fldChar w:fldCharType="begin"/>
            </w:r>
            <w:r>
              <w:instrText xml:space="preserve"> HYPERLINK "https://wordpress.org/plugins/advanced-custom-fields/" </w:instrText>
            </w:r>
            <w:r>
              <w:fldChar w:fldCharType="separate"/>
            </w:r>
            <w:r>
              <w:rPr>
                <w:rStyle w:val="20"/>
              </w:rPr>
              <w:t>https://wordpress.org/plugins/advanced-custom-fields/</w:t>
            </w:r>
            <w:r>
              <w:rPr>
                <w:rStyle w:val="20"/>
              </w:rPr>
              <w:fldChar w:fldCharType="end"/>
            </w:r>
          </w:p>
        </w:tc>
      </w:tr>
      <w:tr w14:paraId="5FAC4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1E21F500">
            <w:pPr>
              <w:rPr>
                <w:b/>
                <w:bCs/>
              </w:rPr>
            </w:pPr>
            <w:r>
              <w:rPr>
                <w:b/>
                <w:bCs/>
              </w:rPr>
              <w:t>WPCode</w:t>
            </w:r>
          </w:p>
        </w:tc>
        <w:tc>
          <w:tcPr>
            <w:tcW w:w="2536" w:type="dxa"/>
          </w:tcPr>
          <w:p w14:paraId="7A91F661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Menambahkan custom code (PHP, CSS, JS) ke WordPress tanpa edit file tema.</w:t>
            </w:r>
          </w:p>
          <w:p w14:paraId="5053FAAB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Mengelola snippet dengan aman dan rapi.</w:t>
            </w:r>
          </w:p>
          <w:p w14:paraId="2DA9ABDC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Mencegah error dengan fitur safe mode dan kontrol lokasi snippet berjalan.</w:t>
            </w:r>
          </w:p>
        </w:tc>
        <w:tc>
          <w:tcPr>
            <w:tcW w:w="1560" w:type="dxa"/>
          </w:tcPr>
          <w:p w14:paraId="6E5A50C3">
            <w:r>
              <w:t>Free</w:t>
            </w:r>
          </w:p>
        </w:tc>
        <w:tc>
          <w:tcPr>
            <w:tcW w:w="3219" w:type="dxa"/>
          </w:tcPr>
          <w:p w14:paraId="7D9000E9">
            <w:r>
              <w:fldChar w:fldCharType="begin"/>
            </w:r>
            <w:r>
              <w:instrText xml:space="preserve"> HYPERLINK "https://wordpress.org/plugins/insert-headers-and-footers/" </w:instrText>
            </w:r>
            <w:r>
              <w:fldChar w:fldCharType="separate"/>
            </w:r>
            <w:r>
              <w:rPr>
                <w:rStyle w:val="20"/>
              </w:rPr>
              <w:t>https://wordpress.org/plugins/insert-headers-and-footers/</w:t>
            </w:r>
            <w:r>
              <w:rPr>
                <w:rStyle w:val="20"/>
              </w:rPr>
              <w:fldChar w:fldCharType="end"/>
            </w:r>
          </w:p>
        </w:tc>
      </w:tr>
      <w:tr w14:paraId="4D1D0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17730CCD">
            <w:pPr>
              <w:rPr>
                <w:b/>
                <w:bCs/>
              </w:rPr>
            </w:pPr>
            <w:r>
              <w:rPr>
                <w:b/>
                <w:bCs/>
              </w:rPr>
              <w:t>Better Search Replace</w:t>
            </w:r>
          </w:p>
        </w:tc>
        <w:tc>
          <w:tcPr>
            <w:tcW w:w="2536" w:type="dxa"/>
          </w:tcPr>
          <w:p w14:paraId="10C954BA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Melakukan pencarian dan penggantian data di database WordPress.</w:t>
            </w:r>
          </w:p>
          <w:p w14:paraId="254FD97B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Berguna saat migrasi website (ganti URL/domain).</w:t>
            </w:r>
          </w:p>
          <w:p w14:paraId="5271A578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Mengubah data secara massal dengan aman tanpa akses langsung ke database.</w:t>
            </w:r>
          </w:p>
        </w:tc>
        <w:tc>
          <w:tcPr>
            <w:tcW w:w="1560" w:type="dxa"/>
          </w:tcPr>
          <w:p w14:paraId="472BF853">
            <w:r>
              <w:t>Free</w:t>
            </w:r>
          </w:p>
        </w:tc>
        <w:tc>
          <w:tcPr>
            <w:tcW w:w="3219" w:type="dxa"/>
          </w:tcPr>
          <w:p w14:paraId="07FAA0DF">
            <w:r>
              <w:t> </w:t>
            </w:r>
            <w:r>
              <w:fldChar w:fldCharType="begin"/>
            </w:r>
            <w:r>
              <w:instrText xml:space="preserve"> HYPERLINK "https://wordpress.org/plugins/better-search-replace/" </w:instrText>
            </w:r>
            <w:r>
              <w:fldChar w:fldCharType="separate"/>
            </w:r>
            <w:r>
              <w:rPr>
                <w:rStyle w:val="20"/>
              </w:rPr>
              <w:t>https://wordpress.org/plugins/better-search-replace/</w:t>
            </w:r>
            <w:r>
              <w:rPr>
                <w:rStyle w:val="20"/>
              </w:rPr>
              <w:fldChar w:fldCharType="end"/>
            </w:r>
          </w:p>
        </w:tc>
      </w:tr>
      <w:tr w14:paraId="517F1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49B1BBB1">
            <w:pPr>
              <w:rPr>
                <w:b/>
                <w:bCs/>
              </w:rPr>
            </w:pPr>
            <w:r>
              <w:rPr>
                <w:b/>
                <w:bCs/>
              </w:rPr>
              <w:t>Dear FlipBook</w:t>
            </w:r>
          </w:p>
        </w:tc>
        <w:tc>
          <w:tcPr>
            <w:tcW w:w="2536" w:type="dxa"/>
          </w:tcPr>
          <w:p w14:paraId="4A9444D0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Menampilkan e-book atau PDF dalam bentuk flipbook interaktif.</w:t>
            </w:r>
          </w:p>
          <w:p w14:paraId="264AA31F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Memberi pengalaman baca seperti membuka buku asli.</w:t>
            </w:r>
          </w:p>
          <w:p w14:paraId="695E139A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Mendukung tampilan responsif dan navigasi yang mudah.</w:t>
            </w:r>
          </w:p>
        </w:tc>
        <w:tc>
          <w:tcPr>
            <w:tcW w:w="1560" w:type="dxa"/>
          </w:tcPr>
          <w:p w14:paraId="4C90DCE5">
            <w:r>
              <w:t>Free</w:t>
            </w:r>
          </w:p>
        </w:tc>
        <w:tc>
          <w:tcPr>
            <w:tcW w:w="3219" w:type="dxa"/>
          </w:tcPr>
          <w:p w14:paraId="5EFAC086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"https://wordpress.org/plugins/interactive-3d-flipbook-powered-physics-engine/" </w:instrText>
            </w:r>
            <w:r>
              <w:fldChar w:fldCharType="separate"/>
            </w:r>
            <w:r>
              <w:rPr>
                <w:rStyle w:val="20"/>
              </w:rPr>
              <w:t>https://wordpress.org/plugins/interactive-3d-flipbook-powered-physics-engine/</w:t>
            </w:r>
            <w:r>
              <w:rPr>
                <w:rStyle w:val="20"/>
              </w:rPr>
              <w:fldChar w:fldCharType="end"/>
            </w:r>
          </w:p>
          <w:p w14:paraId="5542629A"/>
        </w:tc>
      </w:tr>
      <w:tr w14:paraId="4227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3B5BC91B">
            <w:pPr>
              <w:rPr>
                <w:b/>
                <w:bCs/>
              </w:rPr>
            </w:pPr>
            <w:r>
              <w:rPr>
                <w:b/>
                <w:bCs/>
              </w:rPr>
              <w:t>LoginPress</w:t>
            </w:r>
          </w:p>
        </w:tc>
        <w:tc>
          <w:tcPr>
            <w:tcW w:w="2536" w:type="dxa"/>
          </w:tcPr>
          <w:p w14:paraId="027CFB8C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Mengcustom halaman login WordPress (desain, logo, background).</w:t>
            </w:r>
          </w:p>
          <w:p w14:paraId="55C360DD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Menambahkan fitur keamanan login seperti limit attempts &amp; reCAPTCHA.</w:t>
            </w:r>
          </w:p>
          <w:p w14:paraId="4B13B9E1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Membuat tampilan login lebih profesional dan sesuai branding</w:t>
            </w:r>
          </w:p>
        </w:tc>
        <w:tc>
          <w:tcPr>
            <w:tcW w:w="1560" w:type="dxa"/>
          </w:tcPr>
          <w:p w14:paraId="4E56103A">
            <w:r>
              <w:t>Free</w:t>
            </w:r>
          </w:p>
        </w:tc>
        <w:tc>
          <w:tcPr>
            <w:tcW w:w="3219" w:type="dxa"/>
          </w:tcPr>
          <w:p w14:paraId="72865D35">
            <w:r>
              <w:fldChar w:fldCharType="begin"/>
            </w:r>
            <w:r>
              <w:instrText xml:space="preserve"> HYPERLINK "https://wordpress.org/plugins/loginpress/" </w:instrText>
            </w:r>
            <w:r>
              <w:fldChar w:fldCharType="separate"/>
            </w:r>
            <w:r>
              <w:rPr>
                <w:rStyle w:val="20"/>
              </w:rPr>
              <w:t>https://wordpress.org/plugins/loginpress/</w:t>
            </w:r>
            <w:r>
              <w:rPr>
                <w:rStyle w:val="20"/>
              </w:rPr>
              <w:fldChar w:fldCharType="end"/>
            </w:r>
          </w:p>
        </w:tc>
      </w:tr>
      <w:tr w14:paraId="45576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747F34C9">
            <w:pPr>
              <w:rPr>
                <w:b/>
                <w:bCs/>
              </w:rPr>
            </w:pPr>
            <w:r>
              <w:rPr>
                <w:b/>
                <w:bCs/>
              </w:rPr>
              <w:t>Keamanan</w:t>
            </w:r>
          </w:p>
        </w:tc>
        <w:tc>
          <w:tcPr>
            <w:tcW w:w="2536" w:type="dxa"/>
          </w:tcPr>
          <w:p w14:paraId="399E99E4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Melindungi website dari serangan malware &amp; hacking.</w:t>
            </w:r>
          </w:p>
          <w:p w14:paraId="76A48D42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Memblokir login berbahaya dan brute force.</w:t>
            </w:r>
          </w:p>
          <w:p w14:paraId="09E2E378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Melakukan scan keamanan dan mendeteksi ancaman.</w:t>
            </w:r>
          </w:p>
          <w:p w14:paraId="533FAFA9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Memberikan firewall untuk mencegah serangan.</w:t>
            </w:r>
          </w:p>
        </w:tc>
        <w:tc>
          <w:tcPr>
            <w:tcW w:w="1560" w:type="dxa"/>
          </w:tcPr>
          <w:p w14:paraId="440A2CD8">
            <w:r>
              <w:t>Free</w:t>
            </w:r>
          </w:p>
        </w:tc>
        <w:tc>
          <w:tcPr>
            <w:tcW w:w="3219" w:type="dxa"/>
          </w:tcPr>
          <w:p w14:paraId="5640878E"/>
        </w:tc>
      </w:tr>
      <w:tr w14:paraId="481E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41" w:type="dxa"/>
          </w:tcPr>
          <w:p w14:paraId="258A16D4">
            <w:pPr>
              <w:rPr>
                <w:b/>
                <w:bCs/>
              </w:rPr>
            </w:pPr>
            <w:r>
              <w:rPr>
                <w:b/>
                <w:bCs/>
              </w:rPr>
              <w:t>Performa / Cache</w:t>
            </w:r>
          </w:p>
        </w:tc>
        <w:tc>
          <w:tcPr>
            <w:tcW w:w="2536" w:type="dxa"/>
          </w:tcPr>
          <w:p w14:paraId="3530CEEC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Mempercepat loading website dengan cache.</w:t>
            </w:r>
          </w:p>
          <w:p w14:paraId="3FAAA6D4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Mengoptimalkan file CSS, JS, dan HTML.</w:t>
            </w:r>
          </w:p>
          <w:p w14:paraId="20616747">
            <w:pPr>
              <w:pStyle w:val="34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  <w:jc w:val="left"/>
              <w:rPr>
                <w:rFonts w:hint="default" w:eastAsia="SimSun" w:cs="Times New Roman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Times New Roman" w:asciiTheme="minorAscii" w:hAnsiTheme="minorAscii"/>
                <w:sz w:val="22"/>
                <w:szCs w:val="22"/>
              </w:rPr>
              <w:t>Mengurangi beban server untuk kinerja lebih stabil.</w:t>
            </w:r>
          </w:p>
        </w:tc>
        <w:tc>
          <w:tcPr>
            <w:tcW w:w="1560" w:type="dxa"/>
          </w:tcPr>
          <w:p w14:paraId="1019EAD6">
            <w:r>
              <w:t>Free</w:t>
            </w:r>
          </w:p>
        </w:tc>
        <w:tc>
          <w:tcPr>
            <w:tcW w:w="3219" w:type="dxa"/>
          </w:tcPr>
          <w:p w14:paraId="36E938CE"/>
        </w:tc>
      </w:tr>
    </w:tbl>
    <w:p w14:paraId="2002CE8F"/>
    <w:p w14:paraId="47459C77">
      <w:pPr>
        <w:pStyle w:val="2"/>
      </w:pPr>
      <w:r>
        <w:t>6. Konfigurasi Penting</w:t>
      </w:r>
    </w:p>
    <w:p w14:paraId="3D9A1B74">
      <w:r>
        <w:t>- Permalink: /post-name/</w:t>
      </w:r>
      <w:r>
        <w:br w:type="textWrapping"/>
      </w:r>
      <w:r>
        <w:t>- Bahasa &amp; Zona Waktu: Indonesia, GMT+7</w:t>
      </w:r>
      <w:r>
        <w:br w:type="textWrapping"/>
      </w:r>
      <w:r>
        <w:t>- Backup: UpdraftPlus</w:t>
      </w:r>
      <w:r>
        <w:br w:type="textWrapping"/>
      </w:r>
      <w:r>
        <w:t>- Caching: LiteSpeed / lainnya</w:t>
      </w:r>
      <w:r>
        <w:br w:type="textWrapping"/>
      </w:r>
      <w:r>
        <w:t>- CDN: Cloudflare</w:t>
      </w:r>
      <w:r>
        <w:br w:type="textWrapping"/>
      </w:r>
      <w:r>
        <w:t>- Email SMTP: WP Mail SMTP</w:t>
      </w:r>
    </w:p>
    <w:p w14:paraId="3D2394B8">
      <w:pPr>
        <w:pStyle w:val="2"/>
      </w:pPr>
      <w:r>
        <w:t>7. Panduan Operasional</w:t>
      </w:r>
    </w:p>
    <w:p w14:paraId="14CC34A1">
      <w:r>
        <w:t>- Update WP: Dashboard &gt; Updates</w:t>
      </w:r>
      <w:r>
        <w:br w:type="textWrapping"/>
      </w:r>
      <w:r>
        <w:t>- Update Plugin: Plugin &gt; Update</w:t>
      </w:r>
      <w:r>
        <w:br w:type="textWrapping"/>
      </w:r>
      <w:r>
        <w:t>- Backup Manual: Plugin</w:t>
      </w:r>
      <w:r>
        <w:br w:type="textWrapping"/>
      </w:r>
      <w:r>
        <w:t>- Restore: Tab Existing Backup</w:t>
      </w:r>
      <w:r>
        <w:br w:type="textWrapping"/>
      </w:r>
      <w:r>
        <w:t>- Tambah Berita: Posts &gt; Add New</w:t>
      </w:r>
      <w:r>
        <w:br w:type="textWrapping"/>
      </w:r>
      <w:r>
        <w:t>- Menu: Appearance &gt; Menus</w:t>
      </w:r>
    </w:p>
    <w:p w14:paraId="26D784A6">
      <w:pPr>
        <w:pStyle w:val="2"/>
      </w:pPr>
      <w:r>
        <w:t>8. Keamanan</w:t>
      </w:r>
    </w:p>
    <w:p w14:paraId="4FB601CF">
      <w:r>
        <w:t>- Plugin: AIO Security</w:t>
      </w:r>
      <w:r>
        <w:br w:type="textWrapping"/>
      </w:r>
      <w:r>
        <w:t>- 2FA: Tidak</w:t>
      </w:r>
      <w:r>
        <w:br w:type="textWrapping"/>
      </w:r>
      <w:r>
        <w:t>- Proteksi Brute Force</w:t>
      </w:r>
      <w:r>
        <w:br w:type="textWrapping"/>
      </w:r>
      <w:r>
        <w:t>- Validasi Input &amp; Update Rutin</w:t>
      </w:r>
    </w:p>
    <w:p w14:paraId="5D7B8EE4">
      <w:pPr>
        <w:pStyle w:val="2"/>
      </w:pPr>
      <w:r>
        <w:t>9. Troubleshooting Umum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106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8D8D8" w:themeFill="background1" w:themeFillShade="D9"/>
          </w:tcPr>
          <w:p w14:paraId="2A814669">
            <w:pPr>
              <w:jc w:val="center"/>
              <w:rPr>
                <w:b/>
              </w:rPr>
            </w:pPr>
            <w:r>
              <w:rPr>
                <w:b/>
              </w:rPr>
              <w:t>Masalah</w:t>
            </w:r>
          </w:p>
        </w:tc>
        <w:tc>
          <w:tcPr>
            <w:tcW w:w="2880" w:type="dxa"/>
            <w:shd w:val="clear" w:color="auto" w:fill="D8D8D8" w:themeFill="background1" w:themeFillShade="D9"/>
          </w:tcPr>
          <w:p w14:paraId="1C45060A">
            <w:pPr>
              <w:jc w:val="center"/>
              <w:rPr>
                <w:b/>
              </w:rPr>
            </w:pPr>
            <w:r>
              <w:rPr>
                <w:b/>
              </w:rPr>
              <w:t>Penyebab</w:t>
            </w:r>
          </w:p>
        </w:tc>
        <w:tc>
          <w:tcPr>
            <w:tcW w:w="2880" w:type="dxa"/>
            <w:shd w:val="clear" w:color="auto" w:fill="D8D8D8" w:themeFill="background1" w:themeFillShade="D9"/>
          </w:tcPr>
          <w:p w14:paraId="199547B9">
            <w:pPr>
              <w:jc w:val="center"/>
              <w:rPr>
                <w:b/>
              </w:rPr>
            </w:pPr>
            <w:r>
              <w:rPr>
                <w:b/>
              </w:rPr>
              <w:t>Solusi</w:t>
            </w:r>
          </w:p>
        </w:tc>
      </w:tr>
      <w:tr w14:paraId="7560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ED1191">
            <w:r>
              <w:t>Halaman putih</w:t>
            </w:r>
          </w:p>
        </w:tc>
        <w:tc>
          <w:tcPr>
            <w:tcW w:w="2880" w:type="dxa"/>
          </w:tcPr>
          <w:p w14:paraId="1507F0C6">
            <w:r>
              <w:t>Plugin error</w:t>
            </w:r>
          </w:p>
        </w:tc>
        <w:tc>
          <w:tcPr>
            <w:tcW w:w="2880" w:type="dxa"/>
          </w:tcPr>
          <w:p w14:paraId="1AA5C62B">
            <w:r>
              <w:t>Rename via FTP</w:t>
            </w:r>
          </w:p>
        </w:tc>
      </w:tr>
      <w:tr w14:paraId="7DE3E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75FFAF">
            <w:r>
              <w:t>Gagal login</w:t>
            </w:r>
          </w:p>
        </w:tc>
        <w:tc>
          <w:tcPr>
            <w:tcW w:w="2880" w:type="dxa"/>
          </w:tcPr>
          <w:p w14:paraId="00892532">
            <w:r>
              <w:t>Password salah</w:t>
            </w:r>
          </w:p>
        </w:tc>
        <w:tc>
          <w:tcPr>
            <w:tcW w:w="2880" w:type="dxa"/>
          </w:tcPr>
          <w:p w14:paraId="1A427116">
            <w:r>
              <w:t>Reset via DB/email</w:t>
            </w:r>
          </w:p>
        </w:tc>
      </w:tr>
      <w:tr w14:paraId="13AA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3BA58D">
            <w:r>
              <w:t>Website lambat</w:t>
            </w:r>
          </w:p>
        </w:tc>
        <w:tc>
          <w:tcPr>
            <w:tcW w:w="2880" w:type="dxa"/>
          </w:tcPr>
          <w:p w14:paraId="728A79D8">
            <w:r>
              <w:t>Cache tidak aktif</w:t>
            </w:r>
          </w:p>
        </w:tc>
        <w:tc>
          <w:tcPr>
            <w:tcW w:w="2880" w:type="dxa"/>
          </w:tcPr>
          <w:p w14:paraId="1C635E1C">
            <w:r>
              <w:t>Aktifkan plugin cache</w:t>
            </w:r>
          </w:p>
        </w:tc>
      </w:tr>
      <w:tr w14:paraId="484F0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6E8F68"/>
        </w:tc>
        <w:tc>
          <w:tcPr>
            <w:tcW w:w="2880" w:type="dxa"/>
          </w:tcPr>
          <w:p w14:paraId="5D2927D8"/>
        </w:tc>
        <w:tc>
          <w:tcPr>
            <w:tcW w:w="2880" w:type="dxa"/>
          </w:tcPr>
          <w:p w14:paraId="083AC1D2"/>
        </w:tc>
      </w:tr>
    </w:tbl>
    <w:p w14:paraId="7BDCD0F3">
      <w:pPr>
        <w:pStyle w:val="2"/>
      </w:pPr>
      <w:r>
        <w:t>10. Backup &amp; Recovery</w:t>
      </w:r>
    </w:p>
    <w:p w14:paraId="52886E12">
      <w:r>
        <w:t>- Plugin: UpdraftPlus</w:t>
      </w:r>
      <w:r>
        <w:br w:type="textWrapping"/>
      </w:r>
      <w:r>
        <w:t>- Jadwal: Mingguan</w:t>
      </w:r>
      <w:r>
        <w:br w:type="textWrapping"/>
      </w:r>
      <w:r>
        <w:t>- Lokasi: GDrive</w:t>
      </w:r>
      <w:r>
        <w:br w:type="textWrapping"/>
      </w:r>
      <w:r>
        <w:t>- Restore: Lewat Existing Backup</w:t>
      </w:r>
    </w:p>
    <w:p w14:paraId="1231B0B4">
      <w:pPr>
        <w:pStyle w:val="2"/>
        <w:rPr>
          <w:b w:val="0"/>
          <w:bCs w:val="0"/>
        </w:rPr>
      </w:pPr>
      <w:r>
        <w:t>11. Desain Database (ERD)</w:t>
      </w:r>
    </w:p>
    <w:p w14:paraId="515496E7">
      <w:pPr>
        <w:pStyle w:val="2"/>
      </w:pPr>
      <w:r>
        <w:drawing>
          <wp:inline distT="0" distB="0" distL="0" distR="0">
            <wp:extent cx="5124450" cy="7224395"/>
            <wp:effectExtent l="19050" t="19050" r="1905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122" cy="727211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DDF369">
      <w:pPr>
        <w:pStyle w:val="2"/>
      </w:pPr>
      <w:r>
        <w:t>12. Panduan pengguna</w:t>
      </w:r>
    </w:p>
    <w:p w14:paraId="78AB672C">
      <w:pPr>
        <w:rPr>
          <w:rFonts w:hint="default"/>
          <w:i w:val="0"/>
          <w:iCs/>
          <w:lang w:val="en-US"/>
        </w:rPr>
      </w:pPr>
      <w:r>
        <w:rPr>
          <w:rFonts w:hint="default"/>
          <w:i w:val="0"/>
          <w:iCs/>
          <w:lang w:val="en-US"/>
        </w:rPr>
        <w:t xml:space="preserve">Link Google docs: </w:t>
      </w:r>
      <w:r>
        <w:rPr>
          <w:rFonts w:hint="default"/>
          <w:i w:val="0"/>
          <w:iCs/>
          <w:lang w:val="en-US"/>
        </w:rPr>
        <w:fldChar w:fldCharType="begin"/>
      </w:r>
      <w:r>
        <w:rPr>
          <w:rFonts w:hint="default"/>
          <w:i w:val="0"/>
          <w:iCs/>
          <w:lang w:val="en-US"/>
        </w:rPr>
        <w:instrText xml:space="preserve"> HYPERLINK "https://docs.google.com/document/d/1eDZ1lSHAQj0Gc6hDc68i-E_4YAKNbyY4BLF0f7oN8Og/edit?usp=sharing" </w:instrText>
      </w:r>
      <w:r>
        <w:rPr>
          <w:rFonts w:hint="default"/>
          <w:i w:val="0"/>
          <w:iCs/>
          <w:lang w:val="en-US"/>
        </w:rPr>
        <w:fldChar w:fldCharType="separate"/>
      </w:r>
      <w:r>
        <w:rPr>
          <w:rStyle w:val="20"/>
          <w:rFonts w:hint="default"/>
          <w:i w:val="0"/>
          <w:iCs/>
          <w:lang w:val="en-US"/>
        </w:rPr>
        <w:t>https://docs.google.com/document/d/1eDZ1lSHAQj0Gc6hDc68i-E_4YAKNbyY4BLF0f7oN8Og/edit?usp=sharing</w:t>
      </w:r>
      <w:r>
        <w:rPr>
          <w:rFonts w:hint="default"/>
          <w:i w:val="0"/>
          <w:iCs/>
          <w:lang w:val="en-US"/>
        </w:rPr>
        <w:fldChar w:fldCharType="end"/>
      </w:r>
    </w:p>
    <w:p w14:paraId="5CA0C5D0">
      <w:pPr>
        <w:rPr>
          <w:rFonts w:hint="default"/>
          <w:i w:val="0"/>
          <w:iCs/>
          <w:lang w:val="en-US"/>
        </w:rPr>
      </w:pPr>
      <w:r>
        <w:rPr>
          <w:rFonts w:hint="default"/>
          <w:b/>
          <w:bCs/>
          <w:i w:val="0"/>
          <w:iCs/>
          <w:lang w:val="en-US"/>
        </w:rPr>
        <w:t>Remark Tambahan</w:t>
      </w:r>
      <w:r>
        <w:rPr>
          <w:rFonts w:hint="default"/>
          <w:i w:val="0"/>
          <w:iCs/>
          <w:lang w:val="en-US"/>
        </w:rPr>
        <w:t xml:space="preserve">: Untuk dokumen </w:t>
      </w:r>
      <w:r>
        <w:rPr>
          <w:rFonts w:hint="default"/>
          <w:i/>
          <w:iCs w:val="0"/>
          <w:lang w:val="en-US"/>
        </w:rPr>
        <w:t xml:space="preserve">Panduan Pengguna </w:t>
      </w:r>
      <w:r>
        <w:rPr>
          <w:rFonts w:hint="default"/>
          <w:i w:val="0"/>
          <w:iCs/>
          <w:lang w:val="en-US"/>
        </w:rPr>
        <w:t>Sudah di cetak dan dijilid.</w:t>
      </w:r>
    </w:p>
    <w:p w14:paraId="7E45AC21">
      <w:pPr>
        <w:pStyle w:val="2"/>
        <w:rPr>
          <w:i/>
        </w:rPr>
      </w:pPr>
      <w:r>
        <w:t>13. Catatan Tambahan</w:t>
      </w:r>
    </w:p>
    <w:p w14:paraId="1E63ACEC">
      <w:pPr>
        <w:pStyle w:val="2"/>
      </w:pPr>
      <w:r>
        <w:t>14. Data Maintenance &amp; Backup Terakhir</w:t>
      </w:r>
    </w:p>
    <w:p w14:paraId="70EDA33D">
      <w:pPr>
        <w:rPr>
          <w:rFonts w:hint="default"/>
          <w:lang w:val="en-US"/>
        </w:rPr>
      </w:pPr>
      <w:r>
        <w:t>Terkahir Backup Pada tanggal 5 Oktober 2025, 14:42 WIB</w:t>
      </w:r>
      <w:r>
        <w:rPr>
          <w:rFonts w:hint="default"/>
          <w:lang w:val="en-US"/>
        </w:rPr>
        <w:t xml:space="preserve"> (Sama tidak ada perubahan)</w:t>
      </w:r>
    </w:p>
    <w:p w14:paraId="679C5345">
      <w:r>
        <w:drawing>
          <wp:inline distT="0" distB="0" distL="0" distR="0">
            <wp:extent cx="6123940" cy="2709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496" cy="27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5E7F">
      <w:pPr>
        <w:rPr>
          <w:rFonts w:hint="default"/>
          <w:lang w:val="en-US"/>
        </w:rPr>
      </w:pPr>
      <w:r>
        <w:t>Security Report nt tanggal 5 Oktober 2025, 14:42 WIB</w:t>
      </w:r>
      <w:r>
        <w:rPr>
          <w:rFonts w:hint="default"/>
          <w:lang w:val="en-US"/>
        </w:rPr>
        <w:t xml:space="preserve"> (Sama tidak ada perubahan)</w:t>
      </w:r>
    </w:p>
    <w:p w14:paraId="14BD2593">
      <w:r>
        <w:drawing>
          <wp:inline distT="0" distB="0" distL="0" distR="0">
            <wp:extent cx="5486400" cy="23590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408F">
      <w:r>
        <w:t>SEO Report nt tanggal 5 Oktober 2025, 14:42 WIB</w:t>
      </w:r>
    </w:p>
    <w:p w14:paraId="295484B8">
      <w:r>
        <w:drawing>
          <wp:inline distT="0" distB="0" distL="0" distR="0">
            <wp:extent cx="5486400" cy="28530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475C"/>
    <w:p w14:paraId="49E256F5"/>
    <w:p w14:paraId="0B2EDA3C">
      <w:pPr>
        <w:pStyle w:val="2"/>
      </w:pPr>
      <w:r>
        <w:t>15. Perbandingan Kecepatan Website</w:t>
      </w:r>
    </w:p>
    <w:p w14:paraId="164B142F">
      <w:pPr>
        <w:rPr>
          <w:rFonts w:hint="default"/>
          <w:i/>
          <w:lang w:val="en-US"/>
        </w:rPr>
      </w:pPr>
      <w:r>
        <w:rPr>
          <w:rFonts w:hint="default"/>
          <w:i/>
          <w:lang w:val="en-US"/>
        </w:rPr>
        <w:t xml:space="preserve"> </w:t>
      </w:r>
      <w:r>
        <w:rPr>
          <w:rFonts w:hint="default"/>
          <w:i w:val="0"/>
          <w:iCs/>
          <w:lang w:val="en-US"/>
        </w:rPr>
        <w:t xml:space="preserve"> </w:t>
      </w:r>
      <w:r>
        <w:rPr>
          <w:rFonts w:hint="default"/>
          <w:b/>
          <w:bCs/>
          <w:i w:val="0"/>
          <w:iCs/>
          <w:lang w:val="en-US"/>
        </w:rPr>
        <w:t>Note</w:t>
      </w:r>
      <w:r>
        <w:rPr>
          <w:rFonts w:hint="default"/>
          <w:i w:val="0"/>
          <w:iCs/>
          <w:lang w:val="en-US"/>
        </w:rPr>
        <w:t>: Belum bisa dites karena wordpess hasil rebuild masih private server, untuk pengetesan kecepatan bisa dilakukan ketika wordpress sudah dapat diakses oleh public (sudah Go Live to prod)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72">
    <w:panose1 w:val="020B0503030000000003"/>
    <w:charset w:val="00"/>
    <w:family w:val="auto"/>
    <w:pitch w:val="default"/>
    <w:sig w:usb0="A00002EF" w:usb1="5000205B" w:usb2="00000008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3ED1A"/>
    <w:multiLevelType w:val="singleLevel"/>
    <w:tmpl w:val="D3E3ED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106773D"/>
    <w:multiLevelType w:val="multilevel"/>
    <w:tmpl w:val="010677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F721D59"/>
    <w:multiLevelType w:val="multilevel"/>
    <w:tmpl w:val="1F721D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6C8C"/>
    <w:rsid w:val="0015074B"/>
    <w:rsid w:val="00157951"/>
    <w:rsid w:val="00184B83"/>
    <w:rsid w:val="00206FB7"/>
    <w:rsid w:val="0029639D"/>
    <w:rsid w:val="0030070F"/>
    <w:rsid w:val="00326F90"/>
    <w:rsid w:val="003A5036"/>
    <w:rsid w:val="003C195A"/>
    <w:rsid w:val="004E5FF3"/>
    <w:rsid w:val="00640B0D"/>
    <w:rsid w:val="00676367"/>
    <w:rsid w:val="00706EB6"/>
    <w:rsid w:val="009A2C7C"/>
    <w:rsid w:val="00A32828"/>
    <w:rsid w:val="00AA1D8D"/>
    <w:rsid w:val="00AB770E"/>
    <w:rsid w:val="00B25069"/>
    <w:rsid w:val="00B47730"/>
    <w:rsid w:val="00BB61FF"/>
    <w:rsid w:val="00BF0CE9"/>
    <w:rsid w:val="00C72637"/>
    <w:rsid w:val="00CB0664"/>
    <w:rsid w:val="00D04B4A"/>
    <w:rsid w:val="00D4495F"/>
    <w:rsid w:val="00D87E82"/>
    <w:rsid w:val="00DD4AC8"/>
    <w:rsid w:val="00DF3F6B"/>
    <w:rsid w:val="00FC693F"/>
    <w:rsid w:val="08BD8603"/>
    <w:rsid w:val="0A2996FD"/>
    <w:rsid w:val="10E998DA"/>
    <w:rsid w:val="13D07F0E"/>
    <w:rsid w:val="14510EE7"/>
    <w:rsid w:val="14B743F7"/>
    <w:rsid w:val="155AF510"/>
    <w:rsid w:val="18BA3C1F"/>
    <w:rsid w:val="19DBFD5D"/>
    <w:rsid w:val="1C029C3A"/>
    <w:rsid w:val="1C9BC5BB"/>
    <w:rsid w:val="23FBAB66"/>
    <w:rsid w:val="2828EA6C"/>
    <w:rsid w:val="2B11D6E6"/>
    <w:rsid w:val="2C1ECC1C"/>
    <w:rsid w:val="2C78EF0A"/>
    <w:rsid w:val="3106B75E"/>
    <w:rsid w:val="37CF6866"/>
    <w:rsid w:val="3F52CDB5"/>
    <w:rsid w:val="42E2A932"/>
    <w:rsid w:val="4517C290"/>
    <w:rsid w:val="454BF93F"/>
    <w:rsid w:val="49C9109B"/>
    <w:rsid w:val="4C1A52C5"/>
    <w:rsid w:val="4EBA0BB9"/>
    <w:rsid w:val="4FB6781C"/>
    <w:rsid w:val="50E6F673"/>
    <w:rsid w:val="52190846"/>
    <w:rsid w:val="544DB24B"/>
    <w:rsid w:val="54A01521"/>
    <w:rsid w:val="54BDF8E6"/>
    <w:rsid w:val="57500098"/>
    <w:rsid w:val="58911681"/>
    <w:rsid w:val="5946137C"/>
    <w:rsid w:val="5B504D7A"/>
    <w:rsid w:val="6020EFE6"/>
    <w:rsid w:val="639B1181"/>
    <w:rsid w:val="67C6257D"/>
    <w:rsid w:val="69524D01"/>
    <w:rsid w:val="6B165FBB"/>
    <w:rsid w:val="708F6E70"/>
    <w:rsid w:val="73C2125C"/>
    <w:rsid w:val="77ED26E5"/>
    <w:rsid w:val="789782EF"/>
    <w:rsid w:val="796108B4"/>
    <w:rsid w:val="7B6CB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BC2C47-BE89-46AF-BD5C-99499EE37B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518</Words>
  <Characters>2954</Characters>
  <Lines>24</Lines>
  <Paragraphs>6</Paragraphs>
  <TotalTime>16</TotalTime>
  <ScaleCrop>false</ScaleCrop>
  <LinksUpToDate>false</LinksUpToDate>
  <CharactersWithSpaces>3466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2025-12-01T04:27:00Z</dcterms:created>
  <dc:creator>python-docx</dc:creator>
  <dc:description>generated by python-docx</dc:description>
  <cp:lastModifiedBy>System Analyst DOT PTSN</cp:lastModifiedBy>
  <dcterms:modified xsi:type="dcterms:W3CDTF">2025-12-01T09:39:36Z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93BC48AA66ED43EDB551399DAF6AD182_13</vt:lpwstr>
  </property>
</Properties>
</file>